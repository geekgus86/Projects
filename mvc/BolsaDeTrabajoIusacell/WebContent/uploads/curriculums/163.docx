
<file path=[Content_Types].xml><?xml version="1.0" encoding="utf-8"?>
<Types xmlns="http://schemas.openxmlformats.org/package/2006/content-types">
  <Default ContentType="application/vnd.openxmlformats-package.relationships+xml" Extension="rels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media/document_image_rId2.png" ContentType="image/png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 xmlns:m="http://schemas.openxmlformats.org/officeDocument/2006/math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p>
      <w:pPr>
        <w:ind w:left="0"/>
        <w:jc w:val="left"/>
        <w:textAlignment w:val="auto"/>
      </w:pPr>
      <w:r>
        <w:rPr>
          <w:color w:val="000000"/>
          <w:sz w:val="22"/>
        </w:rPr>
        <w:t xml:space="preserve">
  </w:t>
      </w:r>
    </w:p>
    <w:p>
      <w:pPr>
        <w:ind w:left="0"/>
        <w:jc w:val="left"/>
        <w:textAlignment w:val="auto"/>
      </w:pPr>
      <w:r>
        <w:rPr>
          <w:b/>
          <w:color w:val="000000"/>
          <w:sz w:val="22"/>
        </w:rPr>
        <w:t>Datos Personales</w:t>
      </w:r>
    </w:p>
    <w:p>
      <w:pPr>
        <w:ind w:left="0"/>
        <w:jc w:val="left"/>
        <w:textAlignment w:val="auto"/>
      </w:pPr>
      <w:r>
        <w:rPr>
          <w:b/>
          <w:color w:val="000000"/>
          <w:sz w:val="22"/>
        </w:rPr>
        <w:t>Datos de ubicación</w:t>
      </w:r>
    </w:p>
    <w:p>
      <w:pPr>
        <w:ind w:left="0"/>
        <w:jc w:val="left"/>
        <w:textAlignment w:val="auto"/>
      </w:pPr>
      <w:r>
        <w:rPr>
          <w:b/>
          <w:color w:val="000000"/>
        </w:rPr>
        <w:t>johnpetrucciperez</w:t>
      </w:r>
    </w:p>
    <w:p>
      <w:pPr>
        <w:ind w:left="0"/>
        <w:jc w:val="left"/>
        <w:textAlignment w:val="auto"/>
      </w:pPr>
      <w:r>
        <w:rPr>
          <w:b/>
          <w:color w:val="808080"/>
        </w:rPr>
        <w:t>e-mail:</w:t>
      </w:r>
      <w:r>
        <w:rPr>
          <w:b/>
          <w:color w:val="000000"/>
        </w:rPr>
        <w:t>petru</w:t>
      </w:r>
    </w:p>
    <w:p>
      <w:pPr>
        <w:ind w:left="0"/>
        <w:jc w:val="left"/>
        <w:textAlignment w:val="auto"/>
      </w:pPr>
      <w:r>
        <w:rPr>
          <w:b/>
          <w:color w:val="808080"/>
        </w:rPr>
        <w:t>RFC:</w:t>
      </w:r>
      <w:r>
        <w:rPr>
          <w:b/>
          <w:color w:val="000000"/>
        </w:rPr>
        <w:t>PEPJ740809123</w:t>
      </w:r>
    </w:p>
    <w:p>
      <w:pPr>
        <w:ind w:left="0"/>
        <w:jc w:val="left"/>
        <w:textAlignment w:val="auto"/>
      </w:pPr>
      <w:r>
        <w:rPr>
          <w:b/>
          <w:color w:val="808080"/>
        </w:rPr>
        <w:t>Fecha de Nacimiento:</w:t>
      </w:r>
      <w:r>
        <w:rPr>
          <w:b/>
          <w:color w:val="000000"/>
        </w:rPr>
        <w:t>09/08/1974</w:t>
      </w:r>
    </w:p>
    <w:p>
      <w:pPr>
        <w:ind w:left="0"/>
        <w:jc w:val="left"/>
        <w:textAlignment w:val="auto"/>
      </w:pPr>
      <w:r>
        <w:rPr>
          <w:b/>
          <w:color w:val="808080"/>
        </w:rPr>
        <w:t>Sexo:</w:t>
      </w:r>
      <w:r>
        <w:rPr>
          <w:b/>
          <w:color w:val="000000"/>
        </w:rPr>
        <w:t>M</w:t>
      </w:r>
    </w:p>
    <w:p>
      <w:pPr>
        <w:ind w:left="0"/>
        <w:jc w:val="left"/>
        <w:textAlignment w:val="auto"/>
      </w:pPr>
      <w:r>
        <w:rPr>
          <w:b/>
          <w:color w:val="808080"/>
        </w:rPr>
        <w:t>CURP:</w:t>
      </w:r>
      <w:r>
        <w:rPr>
          <w:b/>
          <w:color w:val="000000"/>
        </w:rPr>
        <w:t>PEPJ850608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Calle y Numero: </w:t>
      </w:r>
    </w:p>
    <w:p>
      <w:pPr>
        <w:ind w:left="0"/>
        <w:jc w:val="left"/>
        <w:textAlignment w:val="auto"/>
      </w:pPr>
      <w:r>
        <w:rPr>
          <w:b/>
          <w:color w:val="000000"/>
        </w:rPr>
        <w:t>Berkeley #123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Colonia: </w:t>
      </w:r>
      <w:r>
        <w:rPr>
          <w:b/>
          <w:color w:val="000000"/>
        </w:rPr>
        <w:t>Berkeley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Estado: </w:t>
      </w:r>
      <w:r>
        <w:rPr>
          <w:b/>
          <w:color w:val="000000"/>
        </w:rPr>
        <w:t>Hidalgo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Ciudad/Poblado: </w:t>
      </w:r>
      <w:r>
        <w:rPr>
          <w:b/>
          <w:color w:val="000000"/>
        </w:rPr>
        <w:t>Xilotzingo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Municipio/Delegacion: </w:t>
      </w:r>
      <w:r>
        <w:rPr>
          <w:b/>
          <w:color w:val="000000"/>
        </w:rPr>
        <w:t>Zumpango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Codigo Postal: </w:t>
      </w:r>
      <w:r>
        <w:rPr>
          <w:b/>
          <w:color w:val="000000"/>
        </w:rPr>
        <w:t>42342</w:t>
      </w:r>
    </w:p>
    <w:p>
      <w:pPr>
        <w:ind w:left="0"/>
        <w:jc w:val="left"/>
        <w:textAlignment w:val="auto"/>
      </w:pPr>
      <w:r>
        <w:rPr>
          <w:b/>
          <w:color w:val="808080"/>
        </w:rPr>
        <w:t xml:space="preserve">Telefono: </w:t>
      </w:r>
      <w:r>
        <w:rPr>
          <w:b/>
          <w:color w:val="000000"/>
        </w:rPr>
        <w:t>12345</w:t>
      </w:r>
      <w:r>
        <w:rPr>
          <w:color w:val="000000"/>
          <w:sz w:val="22"/>
        </w:rPr>
        <w:t xml:space="preserve">
  </w:t>
      </w:r>
    </w:p>
    <w:p>
      <w:pPr>
        <w:ind w:left="0"/>
        <w:jc w:val="left"/>
        <w:textAlignment w:val="auto"/>
      </w:pPr>
      <w:r>
        <w:rPr>
          <w:color w:val="000000"/>
          <w:sz w:val="22"/>
        </w:rPr>
        <w:t xml:space="preserve">
  </w:t>
      </w:r>
    </w:p>
    <w:p>
      <w:pPr>
        <w:ind w:left="0"/>
        <w:jc w:val="left"/>
        <w:textAlignment w:val="auto"/>
      </w:pPr>
      <w:r>
        <w:rPr>
          <w:b/>
          <w:color w:val="000000"/>
          <w:sz w:val="22"/>
        </w:rPr>
        <w:t>Idiomas</w:t>
      </w:r>
    </w:p>
    <w:p>
      <w:pPr>
        <w:ind w:left="0"/>
        <w:jc w:val="left"/>
        <w:textAlignment w:val="auto"/>
      </w:pPr>
      <w:r>
        <w:rPr>
          <w:b/>
          <w:color w:val="000000"/>
        </w:rPr>
        <w:t>Ingles</w:t>
      </w:r>
    </w:p>
    <w:p>
      <w:pPr>
        <w:ind w:left="0"/>
        <w:jc w:val="left"/>
        <w:textAlignment w:val="auto"/>
      </w:pPr>
      <w:r>
        <w:rPr>
          <w:b/>
          <w:color w:val="000000"/>
        </w:rPr>
        <w:t>70%</w:t>
      </w:r>
    </w:p>
    <w:p>
      <w:pPr>
        <w:ind w:left="0"/>
        <w:jc w:val="left"/>
        <w:textAlignment w:val="auto"/>
      </w:pPr>
      <w:r>
        <w:rPr>
          <w:color w:val="808080"/>
        </w:rPr>
        <w:t>eliminar</w:t>
      </w:r>
    </w:p>
    <w:p>
      <w:pPr>
        <w:ind w:left="0"/>
        <w:jc w:val="left"/>
        <w:textAlignment w:val="auto"/>
      </w:pPr>
      <w:r>
        <w:rPr>
          <w:b/>
          <w:color w:val="000000"/>
        </w:rPr>
        <w:t>Aleman</w:t>
      </w:r>
    </w:p>
    <w:p>
      <w:pPr>
        <w:ind w:left="0"/>
        <w:jc w:val="left"/>
        <w:textAlignment w:val="auto"/>
      </w:pPr>
      <w:r>
        <w:rPr>
          <w:b/>
          <w:color w:val="000000"/>
        </w:rPr>
        <w:t>50%</w:t>
      </w:r>
    </w:p>
    <w:p>
      <w:pPr>
        <w:ind w:left="0"/>
        <w:jc w:val="left"/>
        <w:textAlignment w:val="auto"/>
      </w:pPr>
      <w:r>
        <w:rPr>
          <w:color w:val="808080"/>
        </w:rPr>
        <w:t>eliminar</w:t>
      </w:r>
    </w:p>
    <w:p>
      <w:pPr>
        <w:ind w:left="0"/>
        <w:jc w:val="left"/>
        <w:textAlignment w:val="auto"/>
      </w:pPr>
      <w:r>
        <w:rPr>
          <w:b/>
          <w:color w:val="000000"/>
        </w:rPr>
        <w:t>Frances</w:t>
      </w:r>
    </w:p>
    <w:p>
      <w:pPr>
        <w:ind w:left="0"/>
        <w:jc w:val="left"/>
        <w:textAlignment w:val="auto"/>
      </w:pPr>
      <w:r>
        <w:rPr>
          <w:b/>
          <w:color w:val="000000"/>
        </w:rPr>
        <w:t>70%</w:t>
      </w:r>
    </w:p>
    <w:p>
      <w:pPr>
        <w:ind w:left="0"/>
        <w:jc w:val="left"/>
        <w:textAlignment w:val="auto"/>
      </w:pPr>
      <w:r>
        <w:rPr>
          <w:color w:val="808080"/>
        </w:rPr>
        <w:t>eliminar</w:t>
      </w:r>
      <w:r>
        <w:rPr>
          <w:color w:val="000000"/>
          <w:sz w:val="22"/>
        </w:rPr>
        <w:t xml:space="preserve">
 </w:t>
      </w:r>
    </w:p>
    <w:p>
      <w:pPr>
        <w:ind w:left="0"/>
        <w:jc w:val="left"/>
        <w:textAlignment w:val="auto"/>
      </w:pPr>
      <w:r>
        <w:rPr>
          <w:color w:val="000000"/>
          <w:sz w:val="22"/>
        </w:rPr>
        <w:t>Trayectoria Laboral y de Educación</w:t>
      </w:r>
      <w:r>
        <w:rPr>
          <w:color w:val="000000"/>
          <w:sz w:val="22"/>
        </w:rPr>
        <w:t>
</w:t>
      </w:r>
    </w:p>
    <w:p>
      <w:pPr>
        <w:ind w:left="0"/>
        <w:jc w:val="left"/>
        <w:textAlignment w:val="auto"/>
      </w:pPr>
      <w:r>
        <w:drawing>
          <wp:inline distR="0" distL="0" distB="0" distT="0">
            <wp:extent cy="2762250" cx="2933700"/>
            <wp:effectExtent b="0" r="0" t="0" l="0"/>
            <wp:docPr descr="" name="" id="0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name="" id="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y="0" x="0"/>
                      <a:ext cy="2762250" cx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code="1" w:h="15840" w:w="12240"/>
      <w:pgMar w:left="1440" w:bottom="1440" w:right="1440" w:top="144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 xmlns:m="http://schemas.openxmlformats.org/officeDocument/2006/math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docDefaults>
    <w:rPrDefault>
      <w:rPr>
        <w:rFonts w:cstheme="minorBidi" w:eastAsiaTheme="minorHAnsi" w:hAnsiTheme="minorHAnsi" w:asciiTheme="minorHAnsi"/>
        <w:sz w:val="22"/>
        <w:szCs w:val="22"/>
        <w:lang w:bidi="ar-SA" w:eastAsia="en-US" w:val="en-US"/>
      </w:rPr>
    </w:rPrDefault>
    <w:pPrDefault>
      <w:pPr>
        <w:spacing w:lineRule="auto" w:line="276" w:after="200"/>
      </w:pPr>
    </w:pPrDefault>
  </w:docDefaults>
  <w:latentStyles w:count="267" w:defQFormat="false" w:defUnhideWhenUsed="true" w:defSemiHidden="true" w:defUIPriority="99" w:defLockedState="false">
    <w:lsdException w:qFormat="true" w:unhideWhenUsed="false" w:semiHidden="false" w:uiPriority="0" w:name="Normal"/>
    <w:lsdException w:qFormat="true" w:unhideWhenUsed="false" w:semiHidden="false" w:uiPriority="9" w:name="heading 1"/>
    <w:lsdException w:qFormat="true" w:uiPriority="9" w:name="heading 2"/>
    <w:lsdException w:qFormat="true" w:uiPriority="9" w:name="heading 3"/>
    <w:lsdException w:qFormat="true" w:uiPriority="9" w:name="heading 4"/>
    <w:lsdException w:qFormat="true" w:unhideWhenUsed="false" w:semiHidden="false" w:uiPriority="10" w:name="Title"/>
    <w:lsdException w:uiPriority="1" w:name="Default Paragraph Font"/>
    <w:lsdException w:qFormat="true" w:unhideWhenUsed="false" w:semiHidden="false" w:uiPriority="11" w:name="Subtitle"/>
    <w:lsdException w:qFormat="true" w:unhideWhenUsed="false" w:semiHidden="false" w:uiPriority="20" w:name="Emphasis"/>
    <w:lsdException w:unhideWhenUsed="false" w:semiHidden="false" w:uiPriority="59" w:name="Table Grid"/>
  </w:latentStyles>
  <w:style w:default="true" w:styleId="Normal" w:type="paragraph">
    <w:name w:val="Normal"/>
    <w:qFormat/>
    <w:rsid w:val="004A3277"/>
  </w:style>
  <w:style w:styleId="Heading1" w:type="paragraph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hAnsiTheme="majorHAnsi" w:asciiTheme="majorHAnsi"/>
      <w:b/>
      <w:bCs/>
      <w:color w:themeShade="BF" w:themeColor="accent1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hAnsiTheme="majorHAnsi" w:asci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hAnsiTheme="majorHAnsi" w:asci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hAnsiTheme="majorHAnsi" w:asciiTheme="majorHAnsi"/>
      <w:b/>
      <w:bCs/>
      <w:i/>
      <w:iCs/>
      <w:color w:themeColor="accent1" w:val="4F81BD"/>
    </w:rPr>
  </w:style>
  <w:style w:default="true" w:styleId="DefaultParagraphFont" w:type="character">
    <w:name w:val="Default Paragraph Font"/>
    <w:uiPriority w:val="1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841CD9"/>
    <w:pPr>
      <w:tabs>
        <w:tab w:pos="4680" w:val="center"/>
        <w:tab w:pos="9360" w:val="right"/>
      </w:tabs>
    </w:pPr>
  </w:style>
  <w:style w:customStyle="true" w:styleId="HeaderChar" w:type="character">
    <w:name w:val="Header Char"/>
    <w:basedOn w:val="DefaultParagraphFont"/>
    <w:link w:val="Header"/>
    <w:uiPriority w:val="99"/>
    <w:rsid w:val="00841CD9"/>
  </w:style>
  <w:style w:customStyle="true" w:styleId="Heading1Char" w:type="character">
    <w:name w:val="Heading 1 Char"/>
    <w:basedOn w:val="DefaultParagraphFont"/>
    <w:link w:val="Heading1"/>
    <w:uiPriority w:val="9"/>
    <w:rsid w:val="00841CD9"/>
    <w:rPr>
      <w:rFonts w:cstheme="majorBidi" w:eastAsiaTheme="majorEastAsia" w:hAnsiTheme="majorHAnsi" w:asciiTheme="majorHAnsi"/>
      <w:b/>
      <w:bCs/>
      <w:color w:themeShade="BF" w:themeColor="accent1" w:val="365F91"/>
      <w:sz w:val="28"/>
      <w:szCs w:val="28"/>
    </w:rPr>
  </w:style>
  <w:style w:customStyle="true" w:styleId="Heading2Char" w:type="character">
    <w:name w:val="Heading 2 Char"/>
    <w:basedOn w:val="DefaultParagraphFont"/>
    <w:link w:val="Heading2"/>
    <w:uiPriority w:val="9"/>
    <w:rsid w:val="00841CD9"/>
    <w:rPr>
      <w:rFonts w:cstheme="majorBidi" w:eastAsiaTheme="majorEastAsia" w:hAnsiTheme="majorHAnsi" w:asciiTheme="majorHAnsi"/>
      <w:b/>
      <w:bCs/>
      <w:color w:themeColor="accent1" w:val="4F81BD"/>
      <w:sz w:val="26"/>
      <w:szCs w:val="26"/>
    </w:rPr>
  </w:style>
  <w:style w:customStyle="true" w:styleId="Heading3Char" w:type="character">
    <w:name w:val="Heading 3 Char"/>
    <w:basedOn w:val="DefaultParagraphFont"/>
    <w:link w:val="Heading3"/>
    <w:uiPriority w:val="9"/>
    <w:rsid w:val="00841CD9"/>
    <w:rPr>
      <w:rFonts w:cstheme="majorBidi" w:eastAsiaTheme="majorEastAsia" w:hAnsiTheme="majorHAnsi" w:asciiTheme="majorHAnsi"/>
      <w:b/>
      <w:bCs/>
      <w:color w:themeColor="accent1" w:val="4F81BD"/>
    </w:rPr>
  </w:style>
  <w:style w:customStyle="true" w:styleId="Heading4Char" w:type="character">
    <w:name w:val="Heading 4 Char"/>
    <w:basedOn w:val="DefaultParagraphFont"/>
    <w:link w:val="Heading4"/>
    <w:uiPriority w:val="9"/>
    <w:rsid w:val="00841CD9"/>
    <w:rPr>
      <w:rFonts w:cstheme="majorBidi" w:eastAsiaTheme="majorEastAsia" w:hAnsiTheme="majorHAnsi" w:asciiTheme="majorHAnsi"/>
      <w:b/>
      <w:bCs/>
      <w:i/>
      <w:iCs/>
      <w:color w:themeColor="accent1" w:val="4F81BD"/>
    </w:rPr>
  </w:style>
  <w:style w:styleId="NormalIndent" w:type="paragraph">
    <w:name w:val="Normal Indent"/>
    <w:basedOn w:val="Normal"/>
    <w:uiPriority w:val="99"/>
    <w:unhideWhenUsed/>
    <w:rsid w:val="00841CD9"/>
    <w:pPr>
      <w:ind w:left="720"/>
    </w:pPr>
  </w:style>
  <w:style w:styleId="Subtitle" w:type="paragraph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hAnsiTheme="majorHAnsi" w:asciiTheme="majorHAnsi"/>
      <w:i/>
      <w:iCs/>
      <w:color w:themeColor="accent1" w:val="4F81BD"/>
      <w:spacing w:val="15"/>
      <w:sz w:val="24"/>
      <w:szCs w:val="24"/>
    </w:rPr>
  </w:style>
  <w:style w:customStyle="true" w:styleId="SubtitleChar" w:type="character">
    <w:name w:val="Subtitle Char"/>
    <w:basedOn w:val="DefaultParagraphFont"/>
    <w:link w:val="Subtitle"/>
    <w:uiPriority w:val="11"/>
    <w:rsid w:val="00841CD9"/>
    <w:rPr>
      <w:rFonts w:cstheme="majorBidi" w:eastAsiaTheme="majorEastAsia" w:hAnsiTheme="majorHAnsi" w:asciiTheme="majorHAnsi"/>
      <w:i/>
      <w:iCs/>
      <w:color w:themeColor="accent1" w:val="4F81BD"/>
      <w:spacing w:val="15"/>
      <w:sz w:val="24"/>
      <w:szCs w:val="24"/>
    </w:rPr>
  </w:style>
  <w:style w:styleId="Title" w:type="paragraph">
    <w:name w:val="Title"/>
    <w:basedOn w:val="Normal"/>
    <w:next w:val="Normal"/>
    <w:link w:val="TitleChar"/>
    <w:uiPriority w:val="10"/>
    <w:qFormat/>
    <w:rsid w:val="00841CD9"/>
    <w:pPr>
      <w:pBdr>
        <w:bottom w:space="4" w:sz="8" w:themeColor="accent1" w:color="4F81BD" w:val="single"/>
      </w:pBdr>
      <w:spacing w:after="300"/>
      <w:contextualSpacing/>
    </w:pPr>
    <w:rPr>
      <w:rFonts w:cstheme="majorBidi" w:eastAsiaTheme="majorEastAsia" w:hAnsiTheme="majorHAnsi" w:asciiTheme="majorHAnsi"/>
      <w:color w:themeShade="BF" w:themeColor="text2" w:val="17365D"/>
      <w:spacing w:val="5"/>
      <w:kern w:val="28"/>
      <w:sz w:val="52"/>
      <w:szCs w:val="52"/>
    </w:rPr>
  </w:style>
  <w:style w:customStyle="true" w:styleId="TitleChar" w:type="character">
    <w:name w:val="Title Char"/>
    <w:basedOn w:val="DefaultParagraphFont"/>
    <w:link w:val="Title"/>
    <w:uiPriority w:val="10"/>
    <w:rsid w:val="00841CD9"/>
    <w:rPr>
      <w:rFonts w:cstheme="majorBidi" w:eastAsiaTheme="majorEastAsia" w:hAnsiTheme="majorHAnsi" w:asciiTheme="majorHAnsi"/>
      <w:color w:themeShade="BF" w:themeColor="text2" w:val="17365D"/>
      <w:spacing w:val="5"/>
      <w:kern w:val="28"/>
      <w:sz w:val="52"/>
      <w:szCs w:val="52"/>
    </w:rPr>
  </w:style>
  <w:style w:styleId="Emphasis" w:type="character">
    <w:name w:val="Emphasis"/>
    <w:basedOn w:val="DefaultParagraphFont"/>
    <w:uiPriority w:val="20"/>
    <w:qFormat/>
    <w:rsid w:val="00D1197D"/>
    <w:rPr>
      <w:i/>
      <w:iCs/>
    </w:rPr>
  </w:style>
  <w:style w:styleId="Hyperlink" w:type="character">
    <w:name w:val="Hyperlink"/>
    <w:basedOn w:val="DefaultParagraphFont"/>
    <w:uiPriority w:val="99"/>
    <w:unhideWhenUsed/>
    <w:rPr>
      <w:color w:themeColor="hyperlink" w:val="0000FF"/>
      <w:u w:val="single"/>
    </w:rPr>
  </w:style>
  <w:style w:styleId="TableGrid" w:type="table">
    <w:name w:val="Table Grid"/>
    <w:basedOn w:val="TableNormal"/>
    <w:uiPriority w:val="59"/>
    <w:pPr>
      <w:spacing w:lineRule="auto" w:line="240" w:after="0"/>
    </w:pPr>
    <w:tblPr>
      <w:tblInd w:type="dxa" w:w="0"/>
      <w:tblBorders>
        <w:top w:space="0" w:sz="4" w:themeColor="text1" w:color="000000" w:val="single"/>
        <w:left w:space="0" w:sz="4" w:themeColor="text1" w:color="000000" w:val="single"/>
        <w:bottom w:space="0" w:sz="4" w:themeColor="text1" w:color="000000" w:val="single"/>
        <w:right w:space="0" w:sz="4" w:themeColor="text1" w:color="000000" w:val="single"/>
        <w:insideH w:space="0" w:sz="4" w:themeColor="text1" w:color="000000" w:val="single"/>
        <w:insideV w:space="0" w:sz="4" w:themeColor="text1" w:color="00000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true" w:styleId="Table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ocument_image_rId2.p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Application>docx4j</properties:Application>
  <properties:AppVersion>2.7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</dc:creator>
  <cp:lastModifiedBy>docx4j</cp:lastModifiedBy>
</cp:coreProperties>
</file>